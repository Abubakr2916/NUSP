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0078B">
      <w:pPr>
        <w:jc w:val="center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NUSP </w:t>
      </w:r>
      <w:r>
        <w:rPr>
          <w:rFonts w:hint="default" w:ascii="Times New Roman" w:hAnsi="Times New Roman" w:cs="Times New Roman"/>
          <w:b/>
          <w:i w:val="0"/>
          <w:iCs w:val="0"/>
          <w:color w:val="auto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i w:val="0"/>
          <w:iCs w:val="0"/>
          <w:color w:val="auto"/>
          <w:sz w:val="24"/>
          <w:szCs w:val="24"/>
        </w:rPr>
        <w:t>Namal University Societies Platform</w:t>
      </w:r>
    </w:p>
    <w:p w14:paraId="1E4A65BA">
      <w:pPr>
        <w:jc w:val="center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i w:val="0"/>
          <w:iCs w:val="0"/>
          <w:color w:val="auto"/>
          <w:sz w:val="24"/>
          <w:szCs w:val="24"/>
        </w:rPr>
        <w:t>Meeting 2: IT and Technical Requirements</w:t>
      </w:r>
    </w:p>
    <w:p w14:paraId="1149DDDF">
      <w:pPr>
        <w:jc w:val="center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October 5, 2026</w:t>
      </w:r>
    </w:p>
    <w:p w14:paraId="08A5471D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Meeting Details</w:t>
      </w:r>
    </w:p>
    <w:p w14:paraId="7BE46C06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Date: October 5, 2026</w:t>
      </w:r>
    </w:p>
    <w:p w14:paraId="0A2BA333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Topic: IT and technical requirements discussion</w:t>
      </w:r>
    </w:p>
    <w:p w14:paraId="33E20B02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IT contact: Mr. Saleem</w:t>
      </w:r>
    </w:p>
    <w:p w14:paraId="54E8C492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Participants: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Muhammad </w:t>
      </w: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Abubakar, Muhammad Zaviar Hashmi, Sobia, and Sania Fatima</w:t>
      </w:r>
    </w:p>
    <w:p w14:paraId="77A6DD57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Time: 2:00 pm to 2:30 pm</w:t>
      </w:r>
    </w:p>
    <w:p w14:paraId="507A4F7C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Purpose</w:t>
      </w:r>
    </w:p>
    <w:p w14:paraId="42EFD1EB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To identify the university's existing authentication, student-information, database, and technology arrangements that may affect the design of NUSP.</w:t>
      </w:r>
    </w:p>
    <w:p w14:paraId="72ACA4F7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Questions Raised for IT</w:t>
      </w:r>
    </w:p>
    <w:p w14:paraId="288D41F4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Does the university use centralized student login or authentication for student verification?</w:t>
      </w:r>
    </w:p>
    <w:p w14:paraId="241E6F21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Is a university Single Sign-On (SSO) system available?</w:t>
      </w:r>
    </w:p>
    <w:p w14:paraId="1222D416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Can an external website authenticate students using university credentials without storing their university passwords?</w:t>
      </w:r>
    </w:p>
    <w:p w14:paraId="6B7B0618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Is there an API or authentication service that can verify whether a person is currently enrolled at Namal University?</w:t>
      </w:r>
    </w:p>
    <w:p w14:paraId="3339CE77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After successful authentication, can the system provide student details such as name, roll number, program, batch/year, and university email?</w:t>
      </w:r>
    </w:p>
    <w:p w14:paraId="3112BF0C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Is there an existing student database, and can the project use it?</w:t>
      </w:r>
    </w:p>
    <w:p w14:paraId="4EC8238C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Should NUSP maintain an independent database or integrate with the university system through an API?</w:t>
      </w:r>
    </w:p>
    <w:p w14:paraId="54728778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Does the university have a preferred programming language?</w:t>
      </w:r>
    </w:p>
    <w:p w14:paraId="44E1B4E7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Does the university have a preferred framework?</w:t>
      </w:r>
    </w:p>
    <w:p w14:paraId="0686E8C1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Are there technologies that the university does not support?</w:t>
      </w:r>
    </w:p>
    <w:p w14:paraId="4B8F7DDA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Technology Options Discussed in the Notes</w:t>
      </w:r>
    </w:p>
    <w:p w14:paraId="13877DBC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Frontend: React or Next.js</w:t>
      </w:r>
    </w:p>
    <w:p w14:paraId="3BE185C4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Backend: Node.js or Python with FastAPI</w:t>
      </w:r>
    </w:p>
    <w:p w14:paraId="739F5613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Status and Outstanding Items</w:t>
      </w:r>
    </w:p>
    <w:p w14:paraId="7D8AFE7B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University authentication/SSO availability, API access, student-data access, database integration, preferred technologies, and unsupported technologies remain to be confirmed.</w:t>
      </w:r>
    </w:p>
    <w:p w14:paraId="7BD280F8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Follow-up Actions</w:t>
      </w:r>
    </w:p>
    <w:p w14:paraId="165EA345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Confirm the answers to the listed IT questions with Mr. Saleem or the relevant university IT team.</w:t>
      </w:r>
    </w:p>
    <w:p w14:paraId="0ABCB4BA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Document any available SSO or authentication/API integration options.</w:t>
      </w:r>
    </w:p>
    <w:p w14:paraId="7564950E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Choose the final technology stack and database approach after receiving university guidance.</w:t>
      </w:r>
    </w:p>
    <w:p w14:paraId="79DAF815">
      <w:pPr>
        <w:pStyle w:val="2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Update the requirements and technical design once the outstanding information is confirmed.</w:t>
      </w:r>
    </w:p>
    <w:p w14:paraId="5CA84F63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0F5F58"/>
    <w:rsid w:val="61A57984"/>
    <w:rsid w:val="7B0A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313</Words>
  <Characters>1934</Characters>
  <Lines>0</Lines>
  <Paragraphs>0</Paragraphs>
  <TotalTime>1</TotalTime>
  <ScaleCrop>false</ScaleCrop>
  <LinksUpToDate>false</LinksUpToDate>
  <CharactersWithSpaces>2214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Abu Bakr B</cp:lastModifiedBy>
  <dcterms:modified xsi:type="dcterms:W3CDTF">2026-10-09T05:51:57Z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eyJoZGlkIjoiMGE0OWM2ZGIwOThiNTg4YWY3NWVjMWJiYjc3ZmM3ZWEiLCJ1c2VySWQiOiIxOTI0MTQ4MTkyMTU2In0=</vt:lpwstr>
  </property>
  <property fmtid="{D5CDD505-2E9C-101B-9397-08002B2CF9AE}" pid="3" name="KSOProductBuildVer">
    <vt:lpwstr>1033-12.1.0.29162</vt:lpwstr>
  </property>
  <property fmtid="{D5CDD505-2E9C-101B-9397-08002B2CF9AE}" pid="4" name="ICV">
    <vt:lpwstr>7F0DB9BB13844A689FFC446028289328_12</vt:lpwstr>
  </property>
</Properties>
</file>